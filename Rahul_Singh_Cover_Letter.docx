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CC126">
      <w:r>
        <w:t>Rahul Singh</w:t>
      </w:r>
      <w:r>
        <w:br w:type="textWrapping"/>
      </w:r>
      <w:r>
        <w:t>New Delhi</w:t>
      </w:r>
      <w:r>
        <w:br w:type="textWrapping"/>
      </w:r>
      <w:r>
        <w:t>rahul.26gemini@gmail.com | +91-8826257089</w:t>
      </w:r>
      <w:r>
        <w:br w:type="textWrapping"/>
      </w:r>
    </w:p>
    <w:p w14:paraId="795833FD">
      <w:r>
        <w:t xml:space="preserve">Date: </w:t>
      </w:r>
      <w:r>
        <w:rPr>
          <w:rFonts w:hint="default"/>
          <w:lang w:val="en-US"/>
        </w:rPr>
        <w:t>Octuber 15</w:t>
      </w:r>
      <w:r>
        <w:t>, 2026</w:t>
      </w:r>
      <w:bookmarkStart w:id="0" w:name="_GoBack"/>
      <w:bookmarkEnd w:id="0"/>
      <w:r>
        <w:br w:type="textWrapping"/>
      </w:r>
    </w:p>
    <w:p w14:paraId="2BBFDE94">
      <w:r>
        <w:t>To the Hiring Manager / Project Director,</w:t>
      </w:r>
      <w:r>
        <w:br w:type="textWrapping"/>
      </w:r>
    </w:p>
    <w:p w14:paraId="20AFF774">
      <w:r>
        <w:t>As a PMP-Certified QA &amp; Delivery Leader with over 13 years of full project management and SDLC experience, I am writing to express my strong interest in your Project Manager role. Having previously led enterprise-scale delivery for Fiserv, I possess the mandatory experience in banking software implementation you require, alongside a proven track record of managing large teams and substantial project budgets.</w:t>
      </w:r>
    </w:p>
    <w:p w14:paraId="4AF411ED">
      <w:r>
        <w:t>In my current role at Publicis Sapient, I manage resource allocations for a cross-functional project staff of 19+ members. I am deeply involved in the people management process—including conducting interviews to assemble my team—and I influence annual project budgets estimated at ₹1–3 Crore. Reporting directly to senior management, I facilitate the definition of project scope, develop full-scale project plans, and schedule timelines using advanced project management software like Jira and Confluence.</w:t>
      </w:r>
    </w:p>
    <w:p w14:paraId="2BEC69BE">
      <w:r>
        <w:t>What sets me apart is my deep understanding of both the theoretical and practical aspects of project management within the banking and FinTech sectors. I have successfully led more than 3 major development cycles in full SDLC implementation roles, consistently tracking milestones, mitigating risks, and conducting critical meetings with banking stakeholders to ensure alignment. My active PMP certification ensures that my delivery governance always adheres to the highest global standards.</w:t>
      </w:r>
    </w:p>
    <w:p w14:paraId="2A375BC3">
      <w:r>
        <w:t>I thrive in environments where strategic planning and rigorous people management are required to deliver complex systems. I bring the execution discipline, the banking domain expertise, and the required credentials to seamlessly integrate into your team and drive your projects to successful completion.</w:t>
      </w:r>
    </w:p>
    <w:p w14:paraId="217DDBBF">
      <w:r>
        <w:t>I would welcome the opportunity to discuss how my expertise can support your banking implementation projects. Thank you for your time and consideration.</w:t>
      </w:r>
      <w:r>
        <w:br w:type="textWrapping"/>
      </w:r>
    </w:p>
    <w:p w14:paraId="6CA0A31C">
      <w:r>
        <w:t>Sincerely,</w:t>
      </w:r>
      <w:r>
        <w:br w:type="textWrapping"/>
      </w:r>
      <w:r>
        <w:t>Rahul Singh</w:t>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6F2D1F"/>
    <w:rsid w:val="79FD6D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Rahul Singh</cp:lastModifiedBy>
  <dcterms:modified xsi:type="dcterms:W3CDTF">2026-10-15T11:01:52Z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B6C963CB3D8CCD174865D06AA7C042C3_43</vt:lpwstr>
  </property>
</Properties>
</file>